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14DDB">
      <w:pPr>
        <w:pStyle w:val="2"/>
        <w:rPr>
          <w:sz w:val="40"/>
          <w:szCs w:val="40"/>
        </w:rPr>
      </w:pPr>
      <w:r>
        <w:rPr>
          <w:sz w:val="40"/>
          <w:szCs w:val="40"/>
        </w:rPr>
        <w:t>Inzamam Rafaqat Ali</w:t>
      </w:r>
    </w:p>
    <w:p w14:paraId="2B0F3DEC">
      <w:pPr>
        <w:rPr>
          <w:sz w:val="28"/>
          <w:szCs w:val="28"/>
        </w:rPr>
      </w:pPr>
      <w:r>
        <w:rPr>
          <w:sz w:val="28"/>
          <w:szCs w:val="28"/>
        </w:rPr>
        <w:t>MERN Stack Developer</w:t>
      </w:r>
    </w:p>
    <w:p w14:paraId="7F1FEDB1">
      <w:r>
        <w:t xml:space="preserve"> Lahore, Pakistan |  +92 322 2789357 |  irafaqat347@gmail.com</w:t>
      </w:r>
    </w:p>
    <w:p w14:paraId="6B588E97">
      <w:r>
        <w:t xml:space="preserve"> </w:t>
      </w:r>
      <w:r>
        <w:rPr>
          <w:rFonts w:hint="default"/>
          <w:lang w:val="en-US"/>
        </w:rPr>
        <w:t xml:space="preserve">Linkedin: </w:t>
      </w:r>
      <w:r>
        <w:fldChar w:fldCharType="begin"/>
      </w:r>
      <w:r>
        <w:instrText xml:space="preserve"> HYPERLINK "https://www.linkedin.com/in/inzamam-rafaqat-066b35206" </w:instrText>
      </w:r>
      <w:r>
        <w:fldChar w:fldCharType="separate"/>
      </w:r>
      <w:r>
        <w:rPr>
          <w:rStyle w:val="20"/>
        </w:rPr>
        <w:t>inzamam rafaqat</w:t>
      </w:r>
      <w:r>
        <w:fldChar w:fldCharType="end"/>
      </w:r>
    </w:p>
    <w:p w14:paraId="2FECB7FA">
      <w:pPr>
        <w:pStyle w:val="3"/>
        <w:rPr>
          <w:sz w:val="32"/>
          <w:szCs w:val="32"/>
        </w:rPr>
      </w:pPr>
      <w:r>
        <w:rPr>
          <w:sz w:val="32"/>
          <w:szCs w:val="32"/>
        </w:rPr>
        <w:t>Professional Summary</w:t>
      </w:r>
    </w:p>
    <w:p w14:paraId="7C115078">
      <w:r>
        <w:t>Innovative and detail-oriented MERN Stack Developer with hands-on experience in developing full-stack web applications using MongoDB, Express.</w:t>
      </w:r>
      <w:r>
        <w:rPr>
          <w:rFonts w:hint="default"/>
          <w:lang w:val="en-US"/>
        </w:rPr>
        <w:t>JS</w:t>
      </w:r>
      <w:r>
        <w:t>, React.</w:t>
      </w:r>
      <w:r>
        <w:rPr>
          <w:rFonts w:hint="default"/>
          <w:lang w:val="en-US"/>
        </w:rPr>
        <w:t>JS</w:t>
      </w:r>
      <w:r>
        <w:t>, and Node.</w:t>
      </w:r>
      <w:r>
        <w:rPr>
          <w:rFonts w:hint="default"/>
          <w:lang w:val="en-US"/>
        </w:rPr>
        <w:t>JS</w:t>
      </w:r>
      <w:r>
        <w:t xml:space="preserve">. Strong background in designing </w:t>
      </w:r>
      <w:r>
        <w:rPr>
          <w:lang w:val="en-US"/>
        </w:rPr>
        <w:t>scale able</w:t>
      </w:r>
      <w:r>
        <w:t xml:space="preserve"> architectures, integrating RESTful </w:t>
      </w:r>
      <w:r>
        <w:rPr>
          <w:lang w:val="en-US"/>
        </w:rPr>
        <w:t>API s</w:t>
      </w:r>
      <w:r>
        <w:t>, and creating responsive, user-friendly interfaces. A collaborative team player passionate about writing clean, maintainable code and contributing to high-quality software solutions .</w:t>
      </w:r>
    </w:p>
    <w:p w14:paraId="7363D631">
      <w:pPr>
        <w:pStyle w:val="3"/>
        <w:rPr>
          <w:sz w:val="32"/>
          <w:szCs w:val="32"/>
        </w:rPr>
      </w:pPr>
      <w:r>
        <w:rPr>
          <w:sz w:val="32"/>
          <w:szCs w:val="32"/>
        </w:rPr>
        <w:t>Technical Skills</w:t>
      </w:r>
    </w:p>
    <w:p w14:paraId="24A81394">
      <w:pPr>
        <w:numPr>
          <w:ilvl w:val="0"/>
          <w:numId w:val="7"/>
        </w:numPr>
        <w:ind w:left="420" w:leftChars="0" w:hanging="420" w:firstLineChars="0"/>
      </w:pPr>
      <w:r>
        <w:t>Frontend: React.js,  Angular, Redux, Tailwind CSS, Bootstrap, HTML5, CSS3, JavaScript</w:t>
      </w:r>
      <w:r>
        <w:rPr>
          <w:rFonts w:hint="default"/>
          <w:lang w:val="en-US"/>
        </w:rPr>
        <w:t>, Ionic Ui components, NgPrime, React-Native(basic)</w:t>
      </w:r>
      <w:bookmarkStart w:id="0" w:name="_GoBack"/>
      <w:bookmarkEnd w:id="0"/>
    </w:p>
    <w:p w14:paraId="1C2B3430">
      <w:pPr>
        <w:numPr>
          <w:ilvl w:val="0"/>
          <w:numId w:val="7"/>
        </w:numPr>
        <w:ind w:left="420" w:leftChars="0" w:hanging="420" w:firstLineChars="0"/>
      </w:pPr>
      <w:r>
        <w:t>Backend: Node.js, Express.js, PHP</w:t>
      </w:r>
      <w:r>
        <w:rPr>
          <w:rFonts w:hint="default"/>
          <w:lang w:val="en-US"/>
        </w:rPr>
        <w:t>, FireBase</w:t>
      </w:r>
    </w:p>
    <w:p w14:paraId="7FF7FBAC">
      <w:pPr>
        <w:numPr>
          <w:ilvl w:val="0"/>
          <w:numId w:val="7"/>
        </w:numPr>
        <w:ind w:left="420" w:leftChars="0" w:hanging="420" w:firstLineChars="0"/>
      </w:pPr>
      <w:r>
        <w:t>Databases: MongoDB, MySQL</w:t>
      </w:r>
      <w:r>
        <w:rPr>
          <w:rFonts w:hint="default"/>
          <w:lang w:val="en-US"/>
        </w:rPr>
        <w:t>,FireBase</w:t>
      </w:r>
    </w:p>
    <w:p w14:paraId="33AED1A6">
      <w:pPr>
        <w:numPr>
          <w:ilvl w:val="0"/>
          <w:numId w:val="7"/>
        </w:numPr>
        <w:ind w:left="420" w:leftChars="0" w:hanging="420" w:firstLineChars="0"/>
      </w:pPr>
      <w:r>
        <w:t>Tools &amp; Platforms: Git, GitHub, Postman, VS Code, XAMPP</w:t>
      </w:r>
    </w:p>
    <w:p w14:paraId="47388C74">
      <w:r>
        <w:t>Other Skills: API Integration, RESTful Services, Problem Solving, Cross-Platform Development, Agile Collaboration</w:t>
      </w:r>
    </w:p>
    <w:p w14:paraId="38B0ADEB">
      <w:pPr>
        <w:pStyle w:val="3"/>
        <w:rPr>
          <w:sz w:val="32"/>
          <w:szCs w:val="32"/>
        </w:rPr>
      </w:pPr>
      <w:r>
        <w:rPr>
          <w:sz w:val="32"/>
          <w:szCs w:val="32"/>
        </w:rPr>
        <w:t>Professional Experience</w:t>
      </w:r>
    </w:p>
    <w:p w14:paraId="230EA507">
      <w:r>
        <w:rPr>
          <w:b/>
          <w:bCs/>
          <w:sz w:val="24"/>
          <w:szCs w:val="24"/>
        </w:rPr>
        <w:t xml:space="preserve">Associate Software Engineer | Learn To Earn Tech | Feb 2025 – </w:t>
      </w:r>
      <w:r>
        <w:rPr>
          <w:rFonts w:hint="default"/>
          <w:b/>
          <w:bCs/>
          <w:sz w:val="24"/>
          <w:szCs w:val="24"/>
          <w:lang w:val="en-US"/>
        </w:rPr>
        <w:t>Oct 2025</w:t>
      </w:r>
      <w:r>
        <w:br w:type="textWrapping"/>
      </w:r>
      <w:r>
        <w:t>• Built and optimized MERN stack applications ensuring scalability and responsiveness.</w:t>
      </w:r>
    </w:p>
    <w:p w14:paraId="088B06A2">
      <w:pPr>
        <w:rPr>
          <w:rFonts w:hint="default" w:eastAsia="SimSun" w:cs="SimSun" w:asciiTheme="minorAscii" w:hAnsiTheme="minorAscii"/>
          <w:sz w:val="22"/>
          <w:szCs w:val="22"/>
        </w:rPr>
      </w:pPr>
      <w:r>
        <w:t>•</w:t>
      </w:r>
      <w:r>
        <w:rPr>
          <w:rFonts w:hint="default" w:asciiTheme="minorAscii" w:hAnsiTheme="minorAscii"/>
          <w:sz w:val="21"/>
          <w:szCs w:val="21"/>
          <w:lang w:val="en-US"/>
        </w:rPr>
        <w:t xml:space="preserve"> </w:t>
      </w:r>
      <w:r>
        <w:rPr>
          <w:rFonts w:hint="default" w:eastAsia="SimSun" w:cs="SimSun" w:asciiTheme="minorAscii" w:hAnsiTheme="minorAscii"/>
          <w:sz w:val="22"/>
          <w:szCs w:val="22"/>
        </w:rPr>
        <w:t>Built cross-platform mobile app for iOS/Android with React Native, Redux, and Firebase</w:t>
      </w:r>
    </w:p>
    <w:p w14:paraId="3ADE06D0">
      <w:r>
        <w:t xml:space="preserve">• Developed dynamic </w:t>
      </w:r>
      <w:r>
        <w:rPr>
          <w:lang w:val="en-US"/>
        </w:rPr>
        <w:t>API s</w:t>
      </w:r>
      <w:r>
        <w:t xml:space="preserve"> using Node.</w:t>
      </w:r>
      <w:r>
        <w:rPr>
          <w:rFonts w:hint="default"/>
          <w:lang w:val="en-US"/>
        </w:rPr>
        <w:t>JS</w:t>
      </w:r>
      <w:r>
        <w:t xml:space="preserve"> and Express.</w:t>
      </w:r>
      <w:r>
        <w:rPr>
          <w:rFonts w:hint="default"/>
          <w:lang w:val="en-US"/>
        </w:rPr>
        <w:t>JS</w:t>
      </w:r>
      <w:r>
        <w:t>, and managed data using MongoDB.</w:t>
      </w:r>
      <w:r>
        <w:br w:type="textWrapping"/>
      </w:r>
      <w:r>
        <w:t>• Collaborated with cross-functional teams to deliver end-to-end solutions.</w:t>
      </w:r>
      <w:r>
        <w:br w:type="textWrapping"/>
      </w:r>
      <w:r>
        <w:t xml:space="preserve">• Integrated REST </w:t>
      </w:r>
      <w:r>
        <w:rPr>
          <w:lang w:val="en-US"/>
        </w:rPr>
        <w:t>API s</w:t>
      </w:r>
      <w:r>
        <w:t xml:space="preserve"> with React and Angular interfaces for seamless user experiences.</w:t>
      </w:r>
    </w:p>
    <w:p w14:paraId="4183B2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Front-end</w:t>
      </w:r>
      <w:r>
        <w:rPr>
          <w:b/>
          <w:bCs/>
          <w:sz w:val="24"/>
          <w:szCs w:val="24"/>
        </w:rPr>
        <w:t xml:space="preserve"> Developer (React.</w:t>
      </w:r>
      <w:r>
        <w:rPr>
          <w:rFonts w:hint="default"/>
          <w:b/>
          <w:bCs/>
          <w:sz w:val="24"/>
          <w:szCs w:val="24"/>
          <w:lang w:val="en-US"/>
        </w:rPr>
        <w:t>JS</w:t>
      </w:r>
      <w:r>
        <w:rPr>
          <w:b/>
          <w:bCs/>
          <w:sz w:val="24"/>
          <w:szCs w:val="24"/>
        </w:rPr>
        <w:t xml:space="preserve">) | Social Swirl | </w:t>
      </w:r>
      <w:r>
        <w:rPr>
          <w:rFonts w:hint="default"/>
          <w:b/>
          <w:bCs/>
          <w:sz w:val="24"/>
          <w:szCs w:val="24"/>
          <w:lang w:val="en-US"/>
        </w:rPr>
        <w:t>Jul</w:t>
      </w:r>
      <w:r>
        <w:rPr>
          <w:b/>
          <w:bCs/>
          <w:sz w:val="24"/>
          <w:szCs w:val="24"/>
        </w:rPr>
        <w:t xml:space="preserve"> 2024 – Jan 2025</w:t>
      </w:r>
    </w:p>
    <w:p w14:paraId="6E39F496">
      <w:r>
        <w:br w:type="textWrapping"/>
      </w:r>
      <w:r>
        <w:t>• Developed modern, responsive interfaces for multiple web applications using React.js.</w:t>
      </w:r>
      <w:r>
        <w:br w:type="textWrapping"/>
      </w:r>
      <w:r>
        <w:t>• Ensured cross-browser compatibility and mobile-first design.</w:t>
      </w:r>
      <w:r>
        <w:br w:type="textWrapping"/>
      </w:r>
      <w:r>
        <w:t xml:space="preserve">• Collaborated with </w:t>
      </w:r>
      <w:r>
        <w:rPr>
          <w:lang w:val="en-US"/>
        </w:rPr>
        <w:t>back-end</w:t>
      </w:r>
      <w:r>
        <w:t xml:space="preserve"> developers to integrate </w:t>
      </w:r>
      <w:r>
        <w:rPr>
          <w:lang w:val="en-US"/>
        </w:rPr>
        <w:t>API s</w:t>
      </w:r>
      <w:r>
        <w:t xml:space="preserve"> and optimize performance.</w:t>
      </w:r>
    </w:p>
    <w:p w14:paraId="6933E4A7"/>
    <w:p w14:paraId="2707635D">
      <w:r>
        <w:rPr>
          <w:b/>
          <w:bCs/>
          <w:sz w:val="24"/>
          <w:szCs w:val="24"/>
        </w:rPr>
        <w:t>PHP Web Developer (Part-time) | Learn To Earn Tech | Jul 2023 – Oct 2023</w:t>
      </w:r>
      <w:r>
        <w:br w:type="textWrapping"/>
      </w:r>
      <w:r>
        <w:t>• Created responsive and dynamic web applications using PHP and MySQL.</w:t>
      </w:r>
      <w:r>
        <w:br w:type="textWrapping"/>
      </w:r>
      <w:r>
        <w:t xml:space="preserve">• Improved UX by integrating </w:t>
      </w:r>
      <w:r>
        <w:rPr>
          <w:lang w:val="en-US"/>
        </w:rPr>
        <w:t>API s</w:t>
      </w:r>
      <w:r>
        <w:t xml:space="preserve"> and optimizing data handling.</w:t>
      </w:r>
    </w:p>
    <w:p w14:paraId="65EB704F"/>
    <w:p w14:paraId="44114CEC">
      <w:pPr>
        <w:pStyle w:val="3"/>
      </w:pPr>
      <w:r>
        <w:rPr>
          <w:sz w:val="32"/>
          <w:szCs w:val="32"/>
        </w:rPr>
        <w:t>Projects</w:t>
      </w:r>
    </w:p>
    <w:p w14:paraId="701C089A">
      <w:r>
        <w:rPr>
          <w:b/>
          <w:bCs/>
          <w:sz w:val="24"/>
          <w:szCs w:val="24"/>
        </w:rPr>
        <w:t>Serveayani (Full-Stack MERN )</w:t>
      </w:r>
      <w:r>
        <w:rPr>
          <w:b/>
          <w:bCs/>
          <w:sz w:val="24"/>
          <w:szCs w:val="24"/>
        </w:rPr>
        <w:br w:type="textWrapping"/>
      </w:r>
      <w:r>
        <w:t>• Built responsive UI in React.</w:t>
      </w:r>
      <w:r>
        <w:rPr>
          <w:rFonts w:hint="default"/>
          <w:lang w:val="en-US"/>
        </w:rPr>
        <w:t>JS</w:t>
      </w:r>
      <w:r>
        <w:t xml:space="preserve"> and </w:t>
      </w:r>
      <w:r>
        <w:rPr>
          <w:lang w:val="en-US"/>
        </w:rPr>
        <w:t>back-end</w:t>
      </w:r>
      <w:r>
        <w:t xml:space="preserve"> </w:t>
      </w:r>
      <w:r>
        <w:rPr>
          <w:lang w:val="en-US"/>
        </w:rPr>
        <w:t>API s</w:t>
      </w:r>
      <w:r>
        <w:t xml:space="preserve"> using Node.</w:t>
      </w:r>
      <w:r>
        <w:rPr>
          <w:rFonts w:hint="default"/>
          <w:lang w:val="en-US"/>
        </w:rPr>
        <w:t>JS</w:t>
      </w:r>
      <w:r>
        <w:t xml:space="preserve"> &amp; Express.</w:t>
      </w:r>
      <w:r>
        <w:rPr>
          <w:rFonts w:hint="default"/>
          <w:lang w:val="en-US"/>
        </w:rPr>
        <w:t>JS</w:t>
      </w:r>
      <w:r>
        <w:t>.</w:t>
      </w:r>
      <w:r>
        <w:br w:type="textWrapping"/>
      </w:r>
      <w:r>
        <w:t xml:space="preserve">• Managed data using MongoDB and integrated </w:t>
      </w:r>
      <w:r>
        <w:rPr>
          <w:lang w:val="en-US"/>
        </w:rPr>
        <w:t>API s</w:t>
      </w:r>
      <w:r>
        <w:t xml:space="preserve"> for seamless user interactions.</w:t>
      </w:r>
      <w:r>
        <w:br w:type="textWrapping"/>
      </w:r>
      <w:r>
        <w:br w:type="textWrapping"/>
      </w:r>
      <w:r>
        <w:rPr>
          <w:b/>
          <w:bCs/>
          <w:sz w:val="24"/>
          <w:szCs w:val="24"/>
        </w:rPr>
        <w:t>Ship Senator (</w:t>
      </w:r>
      <w:r>
        <w:rPr>
          <w:b/>
          <w:bCs/>
          <w:sz w:val="24"/>
          <w:szCs w:val="24"/>
          <w:lang w:val="en-US"/>
        </w:rPr>
        <w:t>Front-end</w:t>
      </w:r>
      <w:r>
        <w:rPr>
          <w:b/>
          <w:bCs/>
          <w:sz w:val="24"/>
          <w:szCs w:val="24"/>
        </w:rPr>
        <w:t xml:space="preserve"> &amp; API Integration</w:t>
      </w:r>
      <w:r>
        <w:rPr>
          <w:rFonts w:hint="default"/>
          <w:b/>
          <w:bCs/>
          <w:sz w:val="24"/>
          <w:szCs w:val="24"/>
          <w:lang w:val="en-US"/>
        </w:rPr>
        <w:t xml:space="preserve"> Website</w:t>
      </w:r>
      <w:r>
        <w:rPr>
          <w:b/>
          <w:bCs/>
          <w:sz w:val="24"/>
          <w:szCs w:val="24"/>
        </w:rPr>
        <w:t>)</w:t>
      </w:r>
      <w:r>
        <w:br w:type="textWrapping"/>
      </w:r>
      <w:r>
        <w:t>• Contributed to front-end design and API integration for shipment management.</w:t>
      </w:r>
    </w:p>
    <w:p w14:paraId="1909CCDA">
      <w:r>
        <w:rPr>
          <w:b/>
          <w:bCs/>
          <w:sz w:val="24"/>
          <w:szCs w:val="24"/>
        </w:rPr>
        <w:t>Ship Senator (</w:t>
      </w:r>
      <w:r>
        <w:rPr>
          <w:rFonts w:hint="default"/>
          <w:b/>
          <w:bCs/>
          <w:sz w:val="24"/>
          <w:szCs w:val="24"/>
          <w:lang w:val="en-US"/>
        </w:rPr>
        <w:t>App</w:t>
      </w:r>
      <w:r>
        <w:rPr>
          <w:b/>
          <w:bCs/>
          <w:sz w:val="24"/>
          <w:szCs w:val="24"/>
        </w:rPr>
        <w:t>)</w:t>
      </w:r>
      <w:r>
        <w:br w:type="textWrapping"/>
      </w:r>
      <w:r>
        <w:t>• Contributed to front-end design</w:t>
      </w:r>
      <w:r>
        <w:rPr>
          <w:rFonts w:hint="default"/>
          <w:lang w:val="en-US"/>
        </w:rPr>
        <w:t xml:space="preserve"> with React-native</w:t>
      </w:r>
      <w:r>
        <w:t xml:space="preserve"> and </w:t>
      </w:r>
      <w:r>
        <w:rPr>
          <w:rFonts w:hint="default"/>
          <w:lang w:val="en-US"/>
        </w:rPr>
        <w:t>build back-end with fire-base and add Firebase Authentication</w:t>
      </w:r>
      <w:r>
        <w:t>.</w:t>
      </w:r>
      <w:r>
        <w:br w:type="textWrapping"/>
      </w:r>
      <w:r>
        <w:br w:type="textWrapping"/>
      </w:r>
      <w:r>
        <w:rPr>
          <w:b/>
          <w:bCs/>
          <w:sz w:val="24"/>
          <w:szCs w:val="24"/>
        </w:rPr>
        <w:t>Serveayani Admin Panel</w:t>
      </w:r>
      <w:r>
        <w:br w:type="textWrapping"/>
      </w:r>
      <w:r>
        <w:t xml:space="preserve">• Designed data-driven dashboards and handled API </w:t>
      </w:r>
      <w:r>
        <w:rPr>
          <w:lang w:val="en-US"/>
        </w:rPr>
        <w:t>integration s</w:t>
      </w:r>
      <w:r>
        <w:t xml:space="preserve"> for admin monitoring.</w:t>
      </w:r>
      <w:r>
        <w:br w:type="textWrapping"/>
      </w:r>
      <w:r>
        <w:br w:type="textWrapping"/>
      </w:r>
      <w:r>
        <w:rPr>
          <w:b/>
          <w:bCs/>
          <w:sz w:val="24"/>
          <w:szCs w:val="24"/>
        </w:rPr>
        <w:t>Clothing Website (React + Tailwind CSS)</w:t>
      </w:r>
      <w:r>
        <w:br w:type="textWrapping"/>
      </w:r>
      <w:r>
        <w:t>• Developed a 5-page responsive layout using React, Tailwind, Bootstrap, Universe.</w:t>
      </w:r>
      <w:r>
        <w:rPr>
          <w:rFonts w:hint="default"/>
          <w:lang w:val="en-US"/>
        </w:rPr>
        <w:t>IO</w:t>
      </w:r>
      <w:r>
        <w:t>, and Swiper.</w:t>
      </w:r>
      <w:r>
        <w:rPr>
          <w:rFonts w:hint="default"/>
          <w:lang w:val="en-US"/>
        </w:rPr>
        <w:t>JS</w:t>
      </w:r>
      <w:r>
        <w:t>.</w:t>
      </w:r>
      <w:r>
        <w:br w:type="textWrapping"/>
      </w:r>
      <w:r>
        <w:br w:type="textWrapping"/>
      </w:r>
      <w:r>
        <w:rPr>
          <w:b/>
          <w:bCs/>
          <w:sz w:val="24"/>
          <w:szCs w:val="24"/>
        </w:rPr>
        <w:t>Final Year Project: Auto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Agro (Ionic | Angular | PHP | SQL)</w:t>
      </w:r>
      <w:r>
        <w:br w:type="textWrapping"/>
      </w:r>
      <w:r>
        <w:t>• Created a full-stack agricultural marketplace enabling farmers and buyers to trade online.</w:t>
      </w:r>
      <w:r>
        <w:br w:type="textWrapping"/>
      </w:r>
      <w:r>
        <w:t xml:space="preserve">• Designed an intuitive </w:t>
      </w:r>
      <w:r>
        <w:rPr>
          <w:lang w:val="en-US"/>
        </w:rPr>
        <w:t>front-end</w:t>
      </w:r>
      <w:r>
        <w:t xml:space="preserve"> with Ionic + Angular, and </w:t>
      </w:r>
      <w:r>
        <w:rPr>
          <w:lang w:val="en-US"/>
        </w:rPr>
        <w:t>back-end</w:t>
      </w:r>
      <w:r>
        <w:t xml:space="preserve"> with PHP &amp; MySQL.</w:t>
      </w:r>
    </w:p>
    <w:p w14:paraId="2D0DBE9E">
      <w:pPr>
        <w:pStyle w:val="3"/>
      </w:pPr>
      <w:r>
        <w:rPr>
          <w:sz w:val="32"/>
          <w:szCs w:val="32"/>
        </w:rPr>
        <w:t>Education</w:t>
      </w:r>
    </w:p>
    <w:p w14:paraId="4F94F66D">
      <w:pPr>
        <w:rPr>
          <w:rFonts w:hint="default"/>
          <w:lang w:val="en-US"/>
        </w:rPr>
      </w:pPr>
      <w:r>
        <w:rPr>
          <w:b/>
          <w:bCs/>
          <w:sz w:val="24"/>
          <w:szCs w:val="24"/>
        </w:rPr>
        <w:t>Bachelor of Science in Software Engineering | University of Central Punjab, Lahore | 2020 – 2024</w:t>
      </w:r>
      <w:r>
        <w:rPr>
          <w:b/>
          <w:bCs/>
          <w:sz w:val="24"/>
          <w:szCs w:val="24"/>
        </w:rPr>
        <w:br w:type="textWrapping"/>
      </w:r>
      <w:r>
        <w:t>Relevant Courses:</w:t>
      </w:r>
      <w:r>
        <w:rPr>
          <w:rFonts w:hint="default"/>
          <w:lang w:val="en-US"/>
        </w:rPr>
        <w:t>PF, OOP,</w:t>
      </w:r>
      <w:r>
        <w:t xml:space="preserve"> Data Structures, Database Systems, Software Engineering, Design Patterns, Web Development, Machine Learning</w:t>
      </w:r>
      <w:r>
        <w:rPr>
          <w:rFonts w:hint="default"/>
          <w:lang w:val="en-US"/>
        </w:rPr>
        <w:t>, Mobile Development, Software Quality Engineering, Advance Web Development</w:t>
      </w:r>
    </w:p>
    <w:p w14:paraId="39C371DE">
      <w:pPr>
        <w:pStyle w:val="3"/>
        <w:rPr>
          <w:sz w:val="32"/>
          <w:szCs w:val="32"/>
        </w:rPr>
      </w:pPr>
      <w:r>
        <w:rPr>
          <w:sz w:val="32"/>
          <w:szCs w:val="32"/>
        </w:rPr>
        <w:t>Soft Skills</w:t>
      </w:r>
    </w:p>
    <w:p w14:paraId="3A788620">
      <w:r>
        <w:t>Team Collaboration | Analytical Thinking | Adaptability | Time Management | Problem Solving | Continuous Learning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AD800E1"/>
    <w:multiLevelType w:val="singleLevel"/>
    <w:tmpl w:val="0AD800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10459E"/>
    <w:rsid w:val="1431335A"/>
    <w:rsid w:val="16386A6E"/>
    <w:rsid w:val="21857170"/>
    <w:rsid w:val="28562DBC"/>
    <w:rsid w:val="2FAC1F75"/>
    <w:rsid w:val="38674496"/>
    <w:rsid w:val="3B817944"/>
    <w:rsid w:val="3F861D8A"/>
    <w:rsid w:val="5132515F"/>
    <w:rsid w:val="68145A43"/>
    <w:rsid w:val="6C6B6E25"/>
    <w:rsid w:val="72D83114"/>
    <w:rsid w:val="74582108"/>
    <w:rsid w:val="7B1212C0"/>
    <w:rsid w:val="7BBD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Rao Inzamam Rafaqat</cp:lastModifiedBy>
  <dcterms:modified xsi:type="dcterms:W3CDTF">2025-12-09T04:47:25Z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7FB6A8C36CBD4E5BA52F1A85D00E992F_12</vt:lpwstr>
  </property>
</Properties>
</file>